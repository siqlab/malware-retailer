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E49" w:rsidRPr="009E2E49" w:rsidRDefault="00D722EB" w:rsidP="009E2E49">
      <w:r>
        <w:rPr>
          <w:noProof/>
        </w:rPr>
        <w:drawing>
          <wp:inline distT="0" distB="0" distL="0" distR="0">
            <wp:extent cx="6959600" cy="10439400"/>
            <wp:effectExtent l="0" t="0" r="0" b="0"/>
            <wp:docPr id="1" name="Picture 1" descr="C:\Users\Toffice\Desktop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ffice\Desktop\c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E49" w:rsidRPr="009E2E49" w:rsidSect="009E2E49">
      <w:headerReference w:type="default" r:id="rId13"/>
      <w:pgSz w:w="12240" w:h="15840" w:code="1"/>
      <w:pgMar w:top="720" w:right="720" w:bottom="720" w:left="72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C9C" w:rsidRDefault="00326C9C">
      <w:r>
        <w: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endnote>
  <w:endnote w:type="continuationSeparator" w:id="0">
    <w:p w:rsidR="00326C9C" w:rsidRDefault="00326C9C">
      <w:r>
        <w:continuation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C9C" w:rsidRDefault="00326C9C">
      <w:r>
        <w: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footnote>
  <w:footnote w:type="continuationSeparator" w:id="0">
    <w:p w:rsidR="00326C9C" w:rsidRDefault="00326C9C">
      <w:r>
        <w:continuation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2F2B" w:rsidRDefault="00E62AA5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2F087E95" wp14:editId="73ECF8B0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E5441EFB5AB8475CBF1AB5DDC7BDF588"/>
                            </w:placeholder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D2F2B" w:rsidRDefault="00E62AA5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[Pick the date]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6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5WcRAwAA1g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bUDl&#10;ZxEDAADW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E5441EFB5AB8475CBF1AB5DDC7BDF588"/>
                      </w:placeholder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9D2F2B" w:rsidRDefault="00E62AA5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[Pick the date]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650D5A9E" wp14:editId="4C5A41C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1097280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DDC"/>
    <w:rsid w:val="001C1DDC"/>
    <w:rsid w:val="00326C9C"/>
    <w:rsid w:val="009D2F2B"/>
    <w:rsid w:val="009E2E49"/>
    <w:rsid w:val="00AE615A"/>
    <w:rsid w:val="00D722EB"/>
    <w:rsid w:val="00E6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www.microtreely.com/support/knowledgebase/article/AIUZGAE7230Z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441EFB5AB8475CBF1AB5DDC7BDF5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7B1AB-602F-4B1F-BC17-1C3A948729CE}"/>
      </w:docPartPr>
      <w:docPartBody>
        <w:p w:rsidR="00F60BFA" w:rsidRDefault="00AE3F0E">
          <w:pPr>
            <w:pStyle w:val="E5441EFB5AB8475CBF1AB5DDC7BDF588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F0E"/>
    <w:rsid w:val="00AE3F0E"/>
    <w:rsid w:val="00B569C4"/>
    <w:rsid w:val="00F6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CA2BFF80C34BE999002F7AA6A07A84">
    <w:name w:val="68CA2BFF80C34BE999002F7AA6A07A84"/>
  </w:style>
  <w:style w:type="paragraph" w:customStyle="1" w:styleId="705D1BB59EB545CBAA3FF464273B70E7">
    <w:name w:val="705D1BB59EB545CBAA3FF464273B70E7"/>
  </w:style>
  <w:style w:type="paragraph" w:customStyle="1" w:styleId="94036AAC059748F7B932567F4146D781">
    <w:name w:val="94036AAC059748F7B932567F4146D781"/>
  </w:style>
  <w:style w:type="paragraph" w:customStyle="1" w:styleId="1F0164C4A5B24687BC767DC268A61D49">
    <w:name w:val="1F0164C4A5B24687BC767DC268A61D49"/>
  </w:style>
  <w:style w:type="paragraph" w:customStyle="1" w:styleId="893143FCE24142069FCE538A2608BCFD">
    <w:name w:val="893143FCE24142069FCE538A2608BCFD"/>
  </w:style>
  <w:style w:type="paragraph" w:customStyle="1" w:styleId="6BD23876945A4D24BFF475D473F7001B">
    <w:name w:val="6BD23876945A4D24BFF475D473F7001B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E1371529CDEC4E1286DEA2CB657544FC">
    <w:name w:val="E1371529CDEC4E1286DEA2CB657544FC"/>
  </w:style>
  <w:style w:type="paragraph" w:customStyle="1" w:styleId="04CB675297C14FB1956244183ED00A2B">
    <w:name w:val="04CB675297C14FB1956244183ED00A2B"/>
  </w:style>
  <w:style w:type="paragraph" w:customStyle="1" w:styleId="9F9F9A81B9654236A7B16E27D19C11C1">
    <w:name w:val="9F9F9A81B9654236A7B16E27D19C11C1"/>
  </w:style>
  <w:style w:type="paragraph" w:customStyle="1" w:styleId="A6DBA122B525493C9450C8142625F822">
    <w:name w:val="A6DBA122B525493C9450C8142625F822"/>
  </w:style>
  <w:style w:type="paragraph" w:customStyle="1" w:styleId="E5441EFB5AB8475CBF1AB5DDC7BDF588">
    <w:name w:val="E5441EFB5AB8475CBF1AB5DDC7BDF58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CA2BFF80C34BE999002F7AA6A07A84">
    <w:name w:val="68CA2BFF80C34BE999002F7AA6A07A84"/>
  </w:style>
  <w:style w:type="paragraph" w:customStyle="1" w:styleId="705D1BB59EB545CBAA3FF464273B70E7">
    <w:name w:val="705D1BB59EB545CBAA3FF464273B70E7"/>
  </w:style>
  <w:style w:type="paragraph" w:customStyle="1" w:styleId="94036AAC059748F7B932567F4146D781">
    <w:name w:val="94036AAC059748F7B932567F4146D781"/>
  </w:style>
  <w:style w:type="paragraph" w:customStyle="1" w:styleId="1F0164C4A5B24687BC767DC268A61D49">
    <w:name w:val="1F0164C4A5B24687BC767DC268A61D49"/>
  </w:style>
  <w:style w:type="paragraph" w:customStyle="1" w:styleId="893143FCE24142069FCE538A2608BCFD">
    <w:name w:val="893143FCE24142069FCE538A2608BCFD"/>
  </w:style>
  <w:style w:type="paragraph" w:customStyle="1" w:styleId="6BD23876945A4D24BFF475D473F7001B">
    <w:name w:val="6BD23876945A4D24BFF475D473F7001B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E1371529CDEC4E1286DEA2CB657544FC">
    <w:name w:val="E1371529CDEC4E1286DEA2CB657544FC"/>
  </w:style>
  <w:style w:type="paragraph" w:customStyle="1" w:styleId="04CB675297C14FB1956244183ED00A2B">
    <w:name w:val="04CB675297C14FB1956244183ED00A2B"/>
  </w:style>
  <w:style w:type="paragraph" w:customStyle="1" w:styleId="9F9F9A81B9654236A7B16E27D19C11C1">
    <w:name w:val="9F9F9A81B9654236A7B16E27D19C11C1"/>
  </w:style>
  <w:style w:type="paragraph" w:customStyle="1" w:styleId="A6DBA122B525493C9450C8142625F822">
    <w:name w:val="A6DBA122B525493C9450C8142625F822"/>
  </w:style>
  <w:style w:type="paragraph" w:customStyle="1" w:styleId="E5441EFB5AB8475CBF1AB5DDC7BDF588">
    <w:name w:val="E5441EFB5AB8475CBF1AB5DDC7BDF5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D4863075-A178-43F3-823A-6B648B7E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BlackTieLetter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Toffice</dc:creator>
  <cp:lastModifiedBy>Toffice</cp:lastModifiedBy>
  <cp:revision>3</cp:revision>
  <dcterms:created xsi:type="dcterms:W3CDTF">2022-03-23T05:18:00Z</dcterms:created>
  <dcterms:modified xsi:type="dcterms:W3CDTF">2022-03-23T06:21:00Z</dcterms:modified>
</cp:coreProperties>
</file>