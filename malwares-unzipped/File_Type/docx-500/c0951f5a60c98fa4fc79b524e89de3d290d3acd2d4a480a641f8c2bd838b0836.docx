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2E49" w:rsidRPr="009E2E49" w:rsidRDefault="00D722EB" w:rsidP="009E2E49">
      <w:r>
        <w:rPr>
          <w:noProof/>
        </w:rPr>
        <w:drawing>
          <wp:inline distT="0" distB="0" distL="0" distR="0">
            <wp:extent cx="6959600" cy="10439400"/>
            <wp:effectExtent l="0" t="0" r="0" b="0"/>
            <wp:docPr id="1" name="Picture 1" descr="C:\Users\Toffice\Desktop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ffice\Desktop\c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1043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2E49" w:rsidRPr="009E2E49" w:rsidSect="009E2E49">
      <w:headerReference w:type="default" r:id="rId13"/>
      <w:pgSz w:w="12240" w:h="15840" w:code="1"/>
      <w:pgMar w:top="720" w:right="720" w:bottom="720" w:left="720" w:header="720" w:footer="720" w:gutter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6C9C" w:rsidRDefault="00326C9C">
      <w:r>
        <w:separator/>
      </w:r>
    </w:p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</w:endnote>
  <w:endnote w:type="continuationSeparator" w:id="0">
    <w:p w:rsidR="00326C9C" w:rsidRDefault="00326C9C">
      <w:r>
        <w:continuationSeparator/>
      </w:r>
    </w:p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6C9C" w:rsidRDefault="00326C9C">
      <w:r>
        <w:separator/>
      </w:r>
    </w:p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</w:footnote>
  <w:footnote w:type="continuationSeparator" w:id="0">
    <w:p w:rsidR="00326C9C" w:rsidRDefault="00326C9C">
      <w:r>
        <w:continuationSeparator/>
      </w:r>
    </w:p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  <w:p w:rsidR="00326C9C" w:rsidRDefault="00326C9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2F2B" w:rsidRDefault="00E62AA5">
    <w:pPr>
      <w:pStyle w:val="Header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anchorId="2F087E95" wp14:editId="73ECF8B0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575945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57594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46464A" w:themeColor="text2"/>
                            </w:rPr>
                            <w:alias w:val="Date"/>
                            <w:id w:val="516659546"/>
                            <w:placeholder>
                              <w:docPart w:val="E5441EFB5AB8475CBF1AB5DDC7BDF588"/>
                            </w:placeholder>
                            <w:showingPlcHdr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D2F2B" w:rsidRDefault="00E62AA5">
                              <w:pPr>
                                <w:spacing w:after="160" w:line="264" w:lineRule="auto"/>
                                <w:jc w:val="center"/>
                                <w:rPr>
                                  <w:b/>
                                  <w:bCs/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</w:rPr>
                                <w:t>[Pick the date]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4" o:spid="_x0000_s1026" style="position:absolute;left:0;text-align:left;margin-left:0;margin-top:0;width:7in;height:45.35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bUDl&#10;ZxEDAADWBgAADgAAAAAAAAAAAAAAAAA8AgAAZHJzL2Uyb0RvYy54bWxQSwECLQAUAAYACAAAACEA&#10;WGCzG7oAAAAiAQAAGQAAAAAAAAAAAAAAAAB5BQAAZHJzL19yZWxzL2Uyb0RvYy54bWwucmVsc1BL&#10;AQItABQABgAIAAAAIQCcJK8P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b/>
                        <w:bCs/>
                        <w:color w:val="46464A" w:themeColor="text2"/>
                      </w:rPr>
                      <w:alias w:val="Date"/>
                      <w:id w:val="516659546"/>
                      <w:placeholder>
                        <w:docPart w:val="E5441EFB5AB8475CBF1AB5DDC7BDF588"/>
                      </w:placeholder>
                      <w:showingPlcHdr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9D2F2B" w:rsidRDefault="00E62AA5">
                        <w:pPr>
                          <w:spacing w:after="160" w:line="264" w:lineRule="auto"/>
                          <w:jc w:val="center"/>
                          <w:rPr>
                            <w:b/>
                            <w:bCs/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</w:rPr>
                          <w:t>[Pick the date]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anchorId="650D5A9E" wp14:editId="4C5A41C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1097280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88459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4102D4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116D1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84A8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0C0C54A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BEAE98" w:themeColor="accent3"/>
      </w:rPr>
    </w:lvl>
  </w:abstractNum>
  <w:abstractNum w:abstractNumId="5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BEAE98" w:themeColor="accent3"/>
      </w:rPr>
    </w:lvl>
  </w:abstractNum>
  <w:abstractNum w:abstractNumId="6">
    <w:nsid w:val="FFFFFF82"/>
    <w:multiLevelType w:val="singleLevel"/>
    <w:tmpl w:val="4AAC3C4A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A8A8AB" w:themeColor="accent1" w:themeTint="99"/>
      </w:rPr>
    </w:lvl>
  </w:abstractNum>
  <w:abstractNum w:abstractNumId="7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6F6F74" w:themeColor="accent1"/>
      </w:rPr>
    </w:lvl>
  </w:abstractNum>
  <w:abstractNum w:abstractNumId="8">
    <w:nsid w:val="FFFFFF88"/>
    <w:multiLevelType w:val="singleLevel"/>
    <w:tmpl w:val="58422E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932A106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535356" w:themeColor="accent1" w:themeShade="BF"/>
      </w:r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hideGrammaticalErrors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DDC"/>
    <w:rsid w:val="001C1DDC"/>
    <w:rsid w:val="00326C9C"/>
    <w:rsid w:val="009D2F2B"/>
    <w:rsid w:val="009E2E49"/>
    <w:rsid w:val="00AE615A"/>
    <w:rsid w:val="00D722EB"/>
    <w:rsid w:val="00E6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DocumentPartTemplate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 w:qFormat="1"/>
    <w:lsdException w:name="Signature" w:qFormat="1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b/>
      <w:i/>
      <w:iCs/>
      <w:color w:val="6F6F74" w:themeColor="accent1"/>
    </w:rPr>
  </w:style>
  <w:style w:type="character" w:customStyle="1" w:styleId="IntenseReferenceChar">
    <w:name w:val="Intense Reference Char"/>
    <w:basedOn w:val="DefaultParagraphFont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ReferenceChar">
    <w:name w:val="Subtle Reference Char"/>
    <w:basedOn w:val="DefaultParagraphFont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BookTitleChar">
    <w:name w:val="Book Title Char"/>
    <w:basedOn w:val="DefaultParagraphFont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IntenseEmphasisChar">
    <w:name w:val="Intense Emphasis Char"/>
    <w:basedOn w:val="DefaultParagraphFont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EmphasisChar">
    <w:name w:val="Subtle Emphasis Char"/>
    <w:basedOn w:val="DefaultParagraphFont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paragraph" w:styleId="ListBullet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ListBullet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ListBullet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ListBullet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ListBullet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A7B789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Pr>
      <w:color w:val="000000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paragraph" w:styleId="Closing">
    <w:name w:val="Closing"/>
    <w:basedOn w:val="Normal"/>
    <w:link w:val="Closing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ClosingChar">
    <w:name w:val="Closing Char"/>
    <w:basedOn w:val="DefaultParagraphFont"/>
    <w:link w:val="Closing"/>
    <w:uiPriority w:val="5"/>
    <w:rPr>
      <w:b/>
      <w:i/>
      <w:color w:val="46464A" w:themeColor="text2"/>
      <w:sz w:val="24"/>
    </w:rPr>
  </w:style>
  <w:style w:type="paragraph" w:customStyle="1" w:styleId="RecipientAddress">
    <w:name w:val="Recipient Address"/>
    <w:basedOn w:val="NoSpacing"/>
    <w:uiPriority w:val="3"/>
    <w:qFormat/>
    <w:pPr>
      <w:spacing w:after="360"/>
      <w:contextualSpacing/>
      <w:jc w:val="center"/>
    </w:pPr>
  </w:style>
  <w:style w:type="paragraph" w:styleId="Salutation">
    <w:name w:val="Salutation"/>
    <w:basedOn w:val="NoSpacing"/>
    <w:next w:val="Normal"/>
    <w:link w:val="Salutation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aps/>
      <w:color w:val="46464A" w:themeColor="text2"/>
      <w:spacing w:val="20"/>
      <w:sz w:val="24"/>
    </w:rPr>
  </w:style>
  <w:style w:type="paragraph" w:customStyle="1" w:styleId="SenderAddress">
    <w:name w:val="Sender Address"/>
    <w:basedOn w:val="NoSpacing"/>
    <w:uiPriority w:val="2"/>
    <w:qFormat/>
    <w:pPr>
      <w:contextualSpacing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cs="Times New Roman"/>
      <w:color w:val="00000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Signature">
    <w:name w:val="Signature"/>
    <w:basedOn w:val="Normal"/>
    <w:link w:val="SignatureChar"/>
    <w:uiPriority w:val="99"/>
    <w:unhideWhenUsed/>
    <w:qFormat/>
    <w:pPr>
      <w:contextualSpacing/>
      <w:jc w:val="center"/>
    </w:pPr>
  </w:style>
  <w:style w:type="character" w:customStyle="1" w:styleId="SignatureChar">
    <w:name w:val="Signature Char"/>
    <w:basedOn w:val="DefaultParagraphFont"/>
    <w:link w:val="Signature"/>
    <w:uiPriority w:val="99"/>
  </w:style>
  <w:style w:type="table" w:customStyle="1" w:styleId="Style6">
    <w:name w:val="Style 6"/>
    <w:basedOn w:val="Table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Ind w:w="0" w:type="dxa"/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DateText">
    <w:name w:val="Date Text"/>
    <w:basedOn w:val="Normal"/>
    <w:uiPriority w:val="35"/>
    <w:pPr>
      <w:spacing w:before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 w:qFormat="1"/>
    <w:lsdException w:name="Signature" w:qFormat="1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b/>
      <w:i/>
      <w:iCs/>
      <w:color w:val="6F6F74" w:themeColor="accent1"/>
    </w:rPr>
  </w:style>
  <w:style w:type="character" w:customStyle="1" w:styleId="IntenseReferenceChar">
    <w:name w:val="Intense Reference Char"/>
    <w:basedOn w:val="DefaultParagraphFont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ReferenceChar">
    <w:name w:val="Subtle Reference Char"/>
    <w:basedOn w:val="DefaultParagraphFont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BookTitleChar">
    <w:name w:val="Book Title Char"/>
    <w:basedOn w:val="DefaultParagraphFont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IntenseEmphasisChar">
    <w:name w:val="Intense Emphasis Char"/>
    <w:basedOn w:val="DefaultParagraphFont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EmphasisChar">
    <w:name w:val="Subtle Emphasis Char"/>
    <w:basedOn w:val="DefaultParagraphFont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paragraph" w:styleId="ListBullet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ListBullet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ListBullet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ListBullet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ListBullet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A7B789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Pr>
      <w:color w:val="000000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paragraph" w:styleId="Closing">
    <w:name w:val="Closing"/>
    <w:basedOn w:val="Normal"/>
    <w:link w:val="Closing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ClosingChar">
    <w:name w:val="Closing Char"/>
    <w:basedOn w:val="DefaultParagraphFont"/>
    <w:link w:val="Closing"/>
    <w:uiPriority w:val="5"/>
    <w:rPr>
      <w:b/>
      <w:i/>
      <w:color w:val="46464A" w:themeColor="text2"/>
      <w:sz w:val="24"/>
    </w:rPr>
  </w:style>
  <w:style w:type="paragraph" w:customStyle="1" w:styleId="RecipientAddress">
    <w:name w:val="Recipient Address"/>
    <w:basedOn w:val="NoSpacing"/>
    <w:uiPriority w:val="3"/>
    <w:qFormat/>
    <w:pPr>
      <w:spacing w:after="360"/>
      <w:contextualSpacing/>
      <w:jc w:val="center"/>
    </w:pPr>
  </w:style>
  <w:style w:type="paragraph" w:styleId="Salutation">
    <w:name w:val="Salutation"/>
    <w:basedOn w:val="NoSpacing"/>
    <w:next w:val="Normal"/>
    <w:link w:val="Salutation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aps/>
      <w:color w:val="46464A" w:themeColor="text2"/>
      <w:spacing w:val="20"/>
      <w:sz w:val="24"/>
    </w:rPr>
  </w:style>
  <w:style w:type="paragraph" w:customStyle="1" w:styleId="SenderAddress">
    <w:name w:val="Sender Address"/>
    <w:basedOn w:val="NoSpacing"/>
    <w:uiPriority w:val="2"/>
    <w:qFormat/>
    <w:pPr>
      <w:contextualSpacing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cs="Times New Roman"/>
      <w:color w:val="00000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Signature">
    <w:name w:val="Signature"/>
    <w:basedOn w:val="Normal"/>
    <w:link w:val="SignatureChar"/>
    <w:uiPriority w:val="99"/>
    <w:unhideWhenUsed/>
    <w:qFormat/>
    <w:pPr>
      <w:contextualSpacing/>
      <w:jc w:val="center"/>
    </w:pPr>
  </w:style>
  <w:style w:type="character" w:customStyle="1" w:styleId="SignatureChar">
    <w:name w:val="Signature Char"/>
    <w:basedOn w:val="DefaultParagraphFont"/>
    <w:link w:val="Signature"/>
    <w:uiPriority w:val="99"/>
  </w:style>
  <w:style w:type="table" w:customStyle="1" w:styleId="Style6">
    <w:name w:val="Style 6"/>
    <w:basedOn w:val="Table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Ind w:w="0" w:type="dxa"/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DateText">
    <w:name w:val="Date Text"/>
    <w:basedOn w:val="Normal"/>
    <w:uiPriority w:val="35"/>
    <w:pPr>
      <w:spacing w:before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www.microtreely.com/support/knowledgebase/article/AIUZGAE7230X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5441EFB5AB8475CBF1AB5DDC7BDF5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7B1AB-602F-4B1F-BC17-1C3A948729CE}"/>
      </w:docPartPr>
      <w:docPartBody>
        <w:p w:rsidR="00F60BFA" w:rsidRDefault="00AE3F0E">
          <w:pPr>
            <w:pStyle w:val="E5441EFB5AB8475CBF1AB5DDC7BDF588"/>
          </w:pPr>
          <w:r>
            <w:rPr>
              <w:color w:val="1F497D" w:themeColor="text2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F0E"/>
    <w:rsid w:val="00AE3F0E"/>
    <w:rsid w:val="00B569C4"/>
    <w:rsid w:val="00F6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CA2BFF80C34BE999002F7AA6A07A84">
    <w:name w:val="68CA2BFF80C34BE999002F7AA6A07A84"/>
  </w:style>
  <w:style w:type="paragraph" w:customStyle="1" w:styleId="705D1BB59EB545CBAA3FF464273B70E7">
    <w:name w:val="705D1BB59EB545CBAA3FF464273B70E7"/>
  </w:style>
  <w:style w:type="paragraph" w:customStyle="1" w:styleId="94036AAC059748F7B932567F4146D781">
    <w:name w:val="94036AAC059748F7B932567F4146D781"/>
  </w:style>
  <w:style w:type="paragraph" w:customStyle="1" w:styleId="1F0164C4A5B24687BC767DC268A61D49">
    <w:name w:val="1F0164C4A5B24687BC767DC268A61D49"/>
  </w:style>
  <w:style w:type="paragraph" w:customStyle="1" w:styleId="893143FCE24142069FCE538A2608BCFD">
    <w:name w:val="893143FCE24142069FCE538A2608BCFD"/>
  </w:style>
  <w:style w:type="paragraph" w:customStyle="1" w:styleId="6BD23876945A4D24BFF475D473F7001B">
    <w:name w:val="6BD23876945A4D24BFF475D473F7001B"/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E1371529CDEC4E1286DEA2CB657544FC">
    <w:name w:val="E1371529CDEC4E1286DEA2CB657544FC"/>
  </w:style>
  <w:style w:type="paragraph" w:customStyle="1" w:styleId="04CB675297C14FB1956244183ED00A2B">
    <w:name w:val="04CB675297C14FB1956244183ED00A2B"/>
  </w:style>
  <w:style w:type="paragraph" w:customStyle="1" w:styleId="9F9F9A81B9654236A7B16E27D19C11C1">
    <w:name w:val="9F9F9A81B9654236A7B16E27D19C11C1"/>
  </w:style>
  <w:style w:type="paragraph" w:customStyle="1" w:styleId="A6DBA122B525493C9450C8142625F822">
    <w:name w:val="A6DBA122B525493C9450C8142625F822"/>
  </w:style>
  <w:style w:type="paragraph" w:customStyle="1" w:styleId="E5441EFB5AB8475CBF1AB5DDC7BDF588">
    <w:name w:val="E5441EFB5AB8475CBF1AB5DDC7BDF58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CA2BFF80C34BE999002F7AA6A07A84">
    <w:name w:val="68CA2BFF80C34BE999002F7AA6A07A84"/>
  </w:style>
  <w:style w:type="paragraph" w:customStyle="1" w:styleId="705D1BB59EB545CBAA3FF464273B70E7">
    <w:name w:val="705D1BB59EB545CBAA3FF464273B70E7"/>
  </w:style>
  <w:style w:type="paragraph" w:customStyle="1" w:styleId="94036AAC059748F7B932567F4146D781">
    <w:name w:val="94036AAC059748F7B932567F4146D781"/>
  </w:style>
  <w:style w:type="paragraph" w:customStyle="1" w:styleId="1F0164C4A5B24687BC767DC268A61D49">
    <w:name w:val="1F0164C4A5B24687BC767DC268A61D49"/>
  </w:style>
  <w:style w:type="paragraph" w:customStyle="1" w:styleId="893143FCE24142069FCE538A2608BCFD">
    <w:name w:val="893143FCE24142069FCE538A2608BCFD"/>
  </w:style>
  <w:style w:type="paragraph" w:customStyle="1" w:styleId="6BD23876945A4D24BFF475D473F7001B">
    <w:name w:val="6BD23876945A4D24BFF475D473F7001B"/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E1371529CDEC4E1286DEA2CB657544FC">
    <w:name w:val="E1371529CDEC4E1286DEA2CB657544FC"/>
  </w:style>
  <w:style w:type="paragraph" w:customStyle="1" w:styleId="04CB675297C14FB1956244183ED00A2B">
    <w:name w:val="04CB675297C14FB1956244183ED00A2B"/>
  </w:style>
  <w:style w:type="paragraph" w:customStyle="1" w:styleId="9F9F9A81B9654236A7B16E27D19C11C1">
    <w:name w:val="9F9F9A81B9654236A7B16E27D19C11C1"/>
  </w:style>
  <w:style w:type="paragraph" w:customStyle="1" w:styleId="A6DBA122B525493C9450C8142625F822">
    <w:name w:val="A6DBA122B525493C9450C8142625F822"/>
  </w:style>
  <w:style w:type="paragraph" w:customStyle="1" w:styleId="E5441EFB5AB8475CBF1AB5DDC7BDF588">
    <w:name w:val="E5441EFB5AB8475CBF1AB5DDC7BDF5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2.xml><?xml version="1.0" encoding="utf-8"?>
<b:Sources xmlns:b="http://schemas.microsoft.com/office/word/2004/10/bibliography" xmlns="http://schemas.microsoft.com/office/word/2004/10/bibliography"/>
</file>

<file path=customXml/item3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72DDDD-EF00-4AE5-AFBA-4A4AE8527F10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C2CF5E3A-7B6D-49D9-98D1-497DE9185669}">
  <ds:schemaRefs>
    <ds:schemaRef ds:uri="http://schemas.microsoft.com/office/word/2004/10/bibliography"/>
  </ds:schemaRefs>
</ds:datastoreItem>
</file>

<file path=customXml/itemProps3.xml><?xml version="1.0" encoding="utf-8"?>
<ds:datastoreItem xmlns:ds="http://schemas.openxmlformats.org/officeDocument/2006/customXml" ds:itemID="{8A90BD7C-A107-473D-9CEC-88442B1DCE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D4863075-A178-43F3-823A-6B648B7EF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BlackTieLetter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Toffice</dc:creator>
  <cp:lastModifiedBy>Toffice</cp:lastModifiedBy>
  <cp:revision>3</cp:revision>
  <dcterms:created xsi:type="dcterms:W3CDTF">2022-03-23T05:18:00Z</dcterms:created>
  <dcterms:modified xsi:type="dcterms:W3CDTF">2022-03-23T06:21:00Z</dcterms:modified>
</cp:coreProperties>
</file>